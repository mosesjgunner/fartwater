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ork2mh8hzabc" w:colFirst="0" w:colLast="0"/>
      <w:bookmarkEnd w:id="0"/>
      <w:r>
        <w:rPr>
          <w:b/>
          <w:bCs/>
          <w:sz w:val="46"/>
          <w:szCs w:val="46"/>
          <w:rtl w:val="0"/>
        </w:rPr>
        <w:t>🧃 FARTWATER MASTER ROSTER: THE REGIME &amp; THE RUG-PULLERS</w:t>
      </w:r>
    </w:p>
    <w:p w14:paraId="00000002">
      <w:pPr>
        <w:spacing w:before="240" w:after="240"/>
      </w:pPr>
      <w:r>
        <w:rPr>
          <w:b/>
          <w:bCs/>
          <w:rtl w:val="0"/>
        </w:rPr>
        <w:t>Universal Logic:</w:t>
      </w:r>
      <w:r>
        <w:rPr>
          <w:rtl w:val="0"/>
        </w:rPr>
        <w:t xml:space="preserve"> All these figures are "Strategic Partners" in a venture they don’t understand, governed by a ledger (The FartLedger™) that is mostly just a stack of wet napkins and laminated IHOP coupons.</w:t>
      </w:r>
    </w:p>
    <w:p w14:paraId="00000003">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4">
      <w:pPr>
        <w:pStyle w:val="4"/>
        <w:keepNext w:val="0"/>
        <w:keepLines w:val="0"/>
        <w:spacing w:before="280"/>
        <w:rPr>
          <w:b/>
          <w:bCs/>
          <w:color w:val="000000"/>
          <w:sz w:val="26"/>
          <w:szCs w:val="26"/>
        </w:rPr>
      </w:pPr>
      <w:bookmarkStart w:id="1" w:name="_bjznqxdknncy" w:colFirst="0" w:colLast="0"/>
      <w:bookmarkEnd w:id="1"/>
      <w:r>
        <w:rPr>
          <w:b/>
          <w:bCs/>
          <w:color w:val="000000"/>
          <w:sz w:val="26"/>
          <w:szCs w:val="26"/>
          <w:rtl w:val="0"/>
        </w:rPr>
        <w:t>🏛️ THE REGIME (D.C. Liquidity Providers)</w:t>
      </w:r>
    </w:p>
    <w:p w14:paraId="00000005">
      <w:pPr>
        <w:pStyle w:val="5"/>
        <w:keepNext w:val="0"/>
        <w:keepLines w:val="0"/>
        <w:spacing w:before="240" w:after="40"/>
        <w:rPr>
          <w:b/>
          <w:bCs/>
          <w:color w:val="000000"/>
          <w:sz w:val="22"/>
          <w:szCs w:val="22"/>
        </w:rPr>
      </w:pPr>
      <w:bookmarkStart w:id="2" w:name="_8n9n719r8sk1" w:colFirst="0" w:colLast="0"/>
      <w:bookmarkEnd w:id="2"/>
      <w:r>
        <w:rPr>
          <w:b/>
          <w:bCs/>
          <w:color w:val="000000"/>
          <w:sz w:val="22"/>
          <w:szCs w:val="22"/>
          <w:rtl w:val="0"/>
        </w:rPr>
        <w:t>1. DONALD “THE DON” TRUMP — "The Chief Liquidity Officer"</w:t>
      </w:r>
    </w:p>
    <w:p w14:paraId="00000006">
      <w:pPr>
        <w:numPr>
          <w:ilvl w:val="0"/>
          <w:numId w:val="1"/>
        </w:numPr>
        <w:spacing w:before="240" w:after="0" w:afterAutospacing="0"/>
        <w:ind w:left="720" w:hanging="360"/>
      </w:pPr>
      <w:r>
        <w:rPr>
          <w:b/>
          <w:bCs/>
          <w:rtl w:val="0"/>
        </w:rPr>
        <w:t>Core Drive:</w:t>
      </w:r>
      <w:r>
        <w:rPr>
          <w:rtl w:val="0"/>
        </w:rPr>
        <w:t xml:space="preserve"> To replace the U.S. Dollar with a "vibe-backed" currency that only he controls.</w:t>
      </w:r>
    </w:p>
    <w:p w14:paraId="00000007">
      <w:pPr>
        <w:numPr>
          <w:ilvl w:val="0"/>
          <w:numId w:val="1"/>
        </w:numPr>
        <w:spacing w:before="0" w:beforeAutospacing="0" w:after="0" w:afterAutospacing="0"/>
        <w:ind w:left="720" w:hanging="360"/>
      </w:pPr>
      <w:r>
        <w:rPr>
          <w:b/>
          <w:bCs/>
          <w:rtl w:val="0"/>
        </w:rPr>
        <w:t>FartWATER Pivot:</w:t>
      </w:r>
      <w:r>
        <w:rPr>
          <w:rtl w:val="0"/>
        </w:rPr>
        <w:t xml:space="preserve"> He views FartWATER as a superior alternative to "World Liberty Financial" because it has "better carbonation, very beautiful bubbles."</w:t>
      </w:r>
    </w:p>
    <w:p w14:paraId="00000008">
      <w:pPr>
        <w:numPr>
          <w:ilvl w:val="0"/>
          <w:numId w:val="1"/>
        </w:numPr>
        <w:spacing w:before="0" w:beforeAutospacing="0" w:after="0" w:afterAutospacing="0"/>
        <w:ind w:left="720" w:hanging="360"/>
      </w:pPr>
      <w:r>
        <w:rPr>
          <w:b/>
          <w:bCs/>
          <w:rtl w:val="0"/>
        </w:rPr>
        <w:t>Visual Tells:</w:t>
      </w:r>
      <w:r>
        <w:rPr>
          <w:rtl w:val="0"/>
        </w:rPr>
        <w:t xml:space="preserve"> A gold-plated FartWATER bottle; a tie that is three inches too long and made of receipt paper.</w:t>
      </w:r>
    </w:p>
    <w:p w14:paraId="00000009">
      <w:pPr>
        <w:numPr>
          <w:ilvl w:val="0"/>
          <w:numId w:val="1"/>
        </w:numPr>
        <w:spacing w:before="0" w:beforeAutospacing="0" w:after="240"/>
        <w:ind w:left="720" w:hanging="360"/>
      </w:pPr>
      <w:r>
        <w:rPr>
          <w:b/>
          <w:bCs/>
          <w:rtl w:val="0"/>
        </w:rPr>
        <w:t>Lore Hook:</w:t>
      </w:r>
      <w:r>
        <w:rPr>
          <w:rtl w:val="0"/>
        </w:rPr>
        <w:t xml:space="preserve"> He tries to appoint Moses as the "Secretary of the Interior (Hydration)" but only if Moses agrees to build a wall around the FartWATER Van.</w:t>
      </w:r>
    </w:p>
    <w:p w14:paraId="0000000A">
      <w:pPr>
        <w:pStyle w:val="5"/>
        <w:keepNext w:val="0"/>
        <w:keepLines w:val="0"/>
        <w:spacing w:before="240" w:after="40"/>
        <w:rPr>
          <w:b/>
          <w:bCs/>
          <w:color w:val="000000"/>
          <w:sz w:val="22"/>
          <w:szCs w:val="22"/>
        </w:rPr>
      </w:pPr>
      <w:bookmarkStart w:id="3" w:name="_4gbs5pvc80t0" w:colFirst="0" w:colLast="0"/>
      <w:bookmarkEnd w:id="3"/>
      <w:r>
        <w:rPr>
          <w:b/>
          <w:bCs/>
          <w:color w:val="000000"/>
          <w:sz w:val="22"/>
          <w:szCs w:val="22"/>
          <w:rtl w:val="0"/>
        </w:rPr>
        <w:t>2. ELON MUSK — "The Efficiency Architect"</w:t>
      </w:r>
    </w:p>
    <w:p w14:paraId="0000000B">
      <w:pPr>
        <w:numPr>
          <w:ilvl w:val="0"/>
          <w:numId w:val="2"/>
        </w:numPr>
        <w:spacing w:before="240" w:after="0" w:afterAutospacing="0"/>
        <w:ind w:left="720" w:hanging="360"/>
      </w:pPr>
      <w:r>
        <w:rPr>
          <w:b/>
          <w:bCs/>
          <w:rtl w:val="0"/>
        </w:rPr>
        <w:t>Core Drive:</w:t>
      </w:r>
      <w:r>
        <w:rPr>
          <w:rtl w:val="0"/>
        </w:rPr>
        <w:t xml:space="preserve"> Automating human suffering through DOGE (Department of Government Efficiency).</w:t>
      </w:r>
    </w:p>
    <w:p w14:paraId="0000000C">
      <w:pPr>
        <w:numPr>
          <w:ilvl w:val="0"/>
          <w:numId w:val="2"/>
        </w:numPr>
        <w:spacing w:before="0" w:beforeAutospacing="0" w:after="0" w:afterAutospacing="0"/>
        <w:ind w:left="720" w:hanging="360"/>
      </w:pPr>
      <w:r>
        <w:rPr>
          <w:b/>
          <w:bCs/>
          <w:rtl w:val="0"/>
        </w:rPr>
        <w:t>FartWATER Pivot:</w:t>
      </w:r>
      <w:r>
        <w:rPr>
          <w:rtl w:val="0"/>
        </w:rPr>
        <w:t xml:space="preserve"> He believes FartWATER is the only liquid dense enough to be used as rocket fuel for the Mars mission.</w:t>
      </w:r>
    </w:p>
    <w:p w14:paraId="0000000D">
      <w:pPr>
        <w:numPr>
          <w:ilvl w:val="0"/>
          <w:numId w:val="2"/>
        </w:numPr>
        <w:spacing w:before="0" w:beforeAutospacing="0" w:after="0" w:afterAutospacing="0"/>
        <w:ind w:left="720" w:hanging="360"/>
      </w:pPr>
      <w:r>
        <w:rPr>
          <w:b/>
          <w:bCs/>
          <w:rtl w:val="0"/>
        </w:rPr>
        <w:t>Visual Tells:</w:t>
      </w:r>
      <w:r>
        <w:rPr>
          <w:rtl w:val="0"/>
        </w:rPr>
        <w:t xml:space="preserve"> Wearing a "Cyber-Vest" with a built-in FartWATER straw; a twitchy eye every time Soulja Boy mentions "inventing the internet."</w:t>
      </w:r>
    </w:p>
    <w:p w14:paraId="0000000E">
      <w:pPr>
        <w:numPr>
          <w:ilvl w:val="0"/>
          <w:numId w:val="2"/>
        </w:numPr>
        <w:spacing w:before="0" w:beforeAutospacing="0" w:after="240"/>
        <w:ind w:left="720" w:hanging="360"/>
      </w:pPr>
      <w:r>
        <w:rPr>
          <w:b/>
          <w:bCs/>
          <w:rtl w:val="0"/>
        </w:rPr>
        <w:t>Lore Hook:</w:t>
      </w:r>
      <w:r>
        <w:rPr>
          <w:rtl w:val="0"/>
        </w:rPr>
        <w:t xml:space="preserve"> He tries to buy the FartWATER Van for $44 billion in Dogecoin, but Diamond refuses because "we don't take memecoins, only laminated coupons."</w:t>
      </w:r>
    </w:p>
    <w:p w14:paraId="0000000F">
      <w:pPr>
        <w:pStyle w:val="5"/>
        <w:keepNext w:val="0"/>
        <w:keepLines w:val="0"/>
        <w:spacing w:before="240" w:after="40"/>
        <w:rPr>
          <w:b/>
          <w:bCs/>
          <w:color w:val="000000"/>
          <w:sz w:val="22"/>
          <w:szCs w:val="22"/>
        </w:rPr>
      </w:pPr>
      <w:bookmarkStart w:id="4" w:name="_s2kdoygdp8xy" w:colFirst="0" w:colLast="0"/>
      <w:bookmarkEnd w:id="4"/>
      <w:r>
        <w:rPr>
          <w:b/>
          <w:bCs/>
          <w:color w:val="000000"/>
          <w:sz w:val="22"/>
          <w:szCs w:val="22"/>
          <w:rtl w:val="0"/>
        </w:rPr>
        <w:t>3. DAVID SACKS — "The Crypto Czar"</w:t>
      </w:r>
    </w:p>
    <w:p w14:paraId="00000010">
      <w:pPr>
        <w:numPr>
          <w:ilvl w:val="0"/>
          <w:numId w:val="3"/>
        </w:numPr>
        <w:spacing w:before="240" w:after="0" w:afterAutospacing="0"/>
        <w:ind w:left="720" w:hanging="360"/>
      </w:pPr>
      <w:r>
        <w:rPr>
          <w:b/>
          <w:bCs/>
          <w:rtl w:val="0"/>
        </w:rPr>
        <w:t>Core Drive:</w:t>
      </w:r>
      <w:r>
        <w:rPr>
          <w:rtl w:val="0"/>
        </w:rPr>
        <w:t xml:space="preserve"> Declaring the "War on Crypto" over while accidentally starting a war on basic accounting.</w:t>
      </w:r>
    </w:p>
    <w:p w14:paraId="00000011">
      <w:pPr>
        <w:numPr>
          <w:ilvl w:val="0"/>
          <w:numId w:val="3"/>
        </w:numPr>
        <w:spacing w:before="0" w:beforeAutospacing="0" w:after="0" w:afterAutospacing="0"/>
        <w:ind w:left="720" w:hanging="360"/>
      </w:pPr>
      <w:r>
        <w:rPr>
          <w:b/>
          <w:bCs/>
          <w:rtl w:val="0"/>
        </w:rPr>
        <w:t>FartWATER Pivot:</w:t>
      </w:r>
      <w:r>
        <w:rPr>
          <w:rtl w:val="0"/>
        </w:rPr>
        <w:t xml:space="preserve"> He attempts to "audit" the FartLedger™ only to find it’s just a drawing of a Waffle House menu.</w:t>
      </w:r>
    </w:p>
    <w:p w14:paraId="00000012">
      <w:pPr>
        <w:numPr>
          <w:ilvl w:val="0"/>
          <w:numId w:val="3"/>
        </w:numPr>
        <w:spacing w:before="0" w:beforeAutospacing="0" w:after="0" w:afterAutospacing="0"/>
        <w:ind w:left="720" w:hanging="360"/>
      </w:pPr>
      <w:r>
        <w:rPr>
          <w:b/>
          <w:bCs/>
          <w:rtl w:val="0"/>
        </w:rPr>
        <w:t>Visual Tells:</w:t>
      </w:r>
      <w:r>
        <w:rPr>
          <w:rtl w:val="0"/>
        </w:rPr>
        <w:t xml:space="preserve"> A Quarter-Zip sweater that costs $4,000; carrying a "War Room" briefcase that contains nothing but a single, warm FartWATER.</w:t>
      </w:r>
    </w:p>
    <w:p w14:paraId="00000013">
      <w:pPr>
        <w:numPr>
          <w:ilvl w:val="0"/>
          <w:numId w:val="3"/>
        </w:numPr>
        <w:spacing w:before="0" w:beforeAutospacing="0" w:after="240"/>
        <w:ind w:left="720" w:hanging="360"/>
      </w:pPr>
      <w:r>
        <w:rPr>
          <w:b/>
          <w:bCs/>
          <w:rtl w:val="0"/>
        </w:rPr>
        <w:t>Lore Hook:</w:t>
      </w:r>
      <w:r>
        <w:rPr>
          <w:rtl w:val="0"/>
        </w:rPr>
        <w:t xml:space="preserve"> Sacks tries to "onboard" Busta Rhymes into the D.C. cabinet, but Busta just screams "PROTOCOL!" at him until Sacks resigns.</w:t>
      </w:r>
    </w:p>
    <w:p w14:paraId="00000014">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5">
      <w:pPr>
        <w:pStyle w:val="4"/>
        <w:keepNext w:val="0"/>
        <w:keepLines w:val="0"/>
        <w:spacing w:before="280"/>
        <w:rPr>
          <w:b/>
          <w:bCs/>
          <w:color w:val="000000"/>
          <w:sz w:val="26"/>
          <w:szCs w:val="26"/>
        </w:rPr>
      </w:pPr>
      <w:bookmarkStart w:id="5" w:name="_f9z6edijffri" w:colFirst="0" w:colLast="0"/>
      <w:bookmarkEnd w:id="5"/>
      <w:r>
        <w:rPr>
          <w:b/>
          <w:bCs/>
          <w:color w:val="000000"/>
          <w:sz w:val="26"/>
          <w:szCs w:val="26"/>
          <w:rtl w:val="0"/>
        </w:rPr>
        <w:t>🧛‍♂️ THE SHADOW BOARD (Tech Oligarchs)</w:t>
      </w:r>
    </w:p>
    <w:p w14:paraId="00000016">
      <w:pPr>
        <w:pStyle w:val="5"/>
        <w:keepNext w:val="0"/>
        <w:keepLines w:val="0"/>
        <w:spacing w:before="240" w:after="40"/>
        <w:rPr>
          <w:b/>
          <w:bCs/>
          <w:color w:val="000000"/>
          <w:sz w:val="22"/>
          <w:szCs w:val="22"/>
        </w:rPr>
      </w:pPr>
      <w:bookmarkStart w:id="6" w:name="_5vn8z2d4i5fa" w:colFirst="0" w:colLast="0"/>
      <w:bookmarkEnd w:id="6"/>
      <w:r>
        <w:rPr>
          <w:b/>
          <w:bCs/>
          <w:color w:val="000000"/>
          <w:sz w:val="22"/>
          <w:szCs w:val="22"/>
          <w:rtl w:val="0"/>
        </w:rPr>
        <w:t>4. PETER THIEL — "The Vampire Venture"</w:t>
      </w:r>
    </w:p>
    <w:p w14:paraId="00000017">
      <w:pPr>
        <w:numPr>
          <w:ilvl w:val="0"/>
          <w:numId w:val="4"/>
        </w:numPr>
        <w:spacing w:before="240" w:after="0" w:afterAutospacing="0"/>
        <w:ind w:left="720" w:hanging="360"/>
      </w:pPr>
      <w:r>
        <w:rPr>
          <w:b/>
          <w:bCs/>
          <w:rtl w:val="0"/>
        </w:rPr>
        <w:t>Core Drive:</w:t>
      </w:r>
      <w:r>
        <w:rPr>
          <w:rtl w:val="0"/>
        </w:rPr>
        <w:t xml:space="preserve"> Living forever through "blood-arbitrage" and charter cities.</w:t>
      </w:r>
    </w:p>
    <w:p w14:paraId="00000018">
      <w:pPr>
        <w:numPr>
          <w:ilvl w:val="0"/>
          <w:numId w:val="4"/>
        </w:numPr>
        <w:spacing w:before="0" w:beforeAutospacing="0" w:after="0" w:afterAutospacing="0"/>
        <w:ind w:left="720" w:hanging="360"/>
      </w:pPr>
      <w:r>
        <w:rPr>
          <w:b/>
          <w:bCs/>
          <w:rtl w:val="0"/>
        </w:rPr>
        <w:t>FartWATER Pivot:</w:t>
      </w:r>
      <w:r>
        <w:rPr>
          <w:rtl w:val="0"/>
        </w:rPr>
        <w:t xml:space="preserve"> He views FartWATER as a "sovereign tech-colony" on wheels.</w:t>
      </w:r>
    </w:p>
    <w:p w14:paraId="00000019">
      <w:pPr>
        <w:numPr>
          <w:ilvl w:val="0"/>
          <w:numId w:val="4"/>
        </w:numPr>
        <w:spacing w:before="0" w:beforeAutospacing="0" w:after="0" w:afterAutospacing="0"/>
        <w:ind w:left="720" w:hanging="360"/>
      </w:pPr>
      <w:r>
        <w:rPr>
          <w:b/>
          <w:bCs/>
          <w:rtl w:val="0"/>
        </w:rPr>
        <w:t>Visual Tells:</w:t>
      </w:r>
      <w:r>
        <w:rPr>
          <w:rtl w:val="0"/>
        </w:rPr>
        <w:t xml:space="preserve"> Never blinks; skin the color of a fresh $100 bill; always standing 5 feet away from Abraham Blitzer to study his "immortality" (respawning).</w:t>
      </w:r>
    </w:p>
    <w:p w14:paraId="0000001A">
      <w:pPr>
        <w:numPr>
          <w:ilvl w:val="0"/>
          <w:numId w:val="4"/>
        </w:numPr>
        <w:spacing w:before="0" w:beforeAutospacing="0" w:after="240"/>
        <w:ind w:left="720" w:hanging="360"/>
      </w:pPr>
      <w:r>
        <w:rPr>
          <w:b/>
          <w:bCs/>
          <w:rtl w:val="0"/>
        </w:rPr>
        <w:t>Lore Hook:</w:t>
      </w:r>
      <w:r>
        <w:rPr>
          <w:rtl w:val="0"/>
        </w:rPr>
        <w:t xml:space="preserve"> Thiel tries to annex the Van's passenger seat as a ZEDE (Sovereign Economic Zone). Peaches pepper-sprays him for "violating her airspace."</w:t>
      </w:r>
    </w:p>
    <w:p w14:paraId="0000001B">
      <w:pPr>
        <w:pStyle w:val="5"/>
        <w:keepNext w:val="0"/>
        <w:keepLines w:val="0"/>
        <w:spacing w:before="240" w:after="40"/>
        <w:rPr>
          <w:b/>
          <w:bCs/>
          <w:color w:val="000000"/>
          <w:sz w:val="22"/>
          <w:szCs w:val="22"/>
        </w:rPr>
      </w:pPr>
      <w:bookmarkStart w:id="7" w:name="_yi35v2wv76d9" w:colFirst="0" w:colLast="0"/>
      <w:bookmarkEnd w:id="7"/>
      <w:r>
        <w:rPr>
          <w:b/>
          <w:bCs/>
          <w:color w:val="000000"/>
          <w:sz w:val="22"/>
          <w:szCs w:val="22"/>
          <w:rtl w:val="0"/>
        </w:rPr>
        <w:t>5. MARC ANDREESSEN — "The Techno-Optimist"</w:t>
      </w:r>
    </w:p>
    <w:p w14:paraId="0000001C">
      <w:pPr>
        <w:numPr>
          <w:ilvl w:val="0"/>
          <w:numId w:val="5"/>
        </w:numPr>
        <w:spacing w:before="240" w:after="0" w:afterAutospacing="0"/>
        <w:ind w:left="720" w:hanging="360"/>
      </w:pPr>
      <w:r>
        <w:rPr>
          <w:b/>
          <w:bCs/>
          <w:rtl w:val="0"/>
        </w:rPr>
        <w:t>Core Drive:</w:t>
      </w:r>
      <w:r>
        <w:rPr>
          <w:rtl w:val="0"/>
        </w:rPr>
        <w:t xml:space="preserve"> Proving that capitalism can solve problems it created with even more technology.</w:t>
      </w:r>
    </w:p>
    <w:p w14:paraId="0000001D">
      <w:pPr>
        <w:numPr>
          <w:ilvl w:val="0"/>
          <w:numId w:val="5"/>
        </w:numPr>
        <w:spacing w:before="0" w:beforeAutospacing="0" w:after="0" w:afterAutospacing="0"/>
        <w:ind w:left="720" w:hanging="360"/>
      </w:pPr>
      <w:r>
        <w:rPr>
          <w:b/>
          <w:bCs/>
          <w:rtl w:val="0"/>
        </w:rPr>
        <w:t>FartWATER Pivot:</w:t>
      </w:r>
      <w:r>
        <w:rPr>
          <w:rtl w:val="0"/>
        </w:rPr>
        <w:t xml:space="preserve"> He believes the FartWATER nozzle is a "disruptive hardware solution for ontological thirst."</w:t>
      </w:r>
    </w:p>
    <w:p w14:paraId="0000001E">
      <w:pPr>
        <w:numPr>
          <w:ilvl w:val="0"/>
          <w:numId w:val="5"/>
        </w:numPr>
        <w:spacing w:before="0" w:beforeAutospacing="0" w:after="0" w:afterAutospacing="0"/>
        <w:ind w:left="720" w:hanging="360"/>
      </w:pPr>
      <w:r>
        <w:rPr>
          <w:b/>
          <w:bCs/>
          <w:rtl w:val="0"/>
        </w:rPr>
        <w:t>Visual Tells:</w:t>
      </w:r>
      <w:r>
        <w:rPr>
          <w:rtl w:val="0"/>
        </w:rPr>
        <w:t xml:space="preserve"> A perfectly spherical bald head that reflects the neon "FartWATER" sign; wearing a "Techno-Optimist" manifesto as a bib.</w:t>
      </w:r>
    </w:p>
    <w:p w14:paraId="0000001F">
      <w:pPr>
        <w:numPr>
          <w:ilvl w:val="0"/>
          <w:numId w:val="5"/>
        </w:numPr>
        <w:spacing w:before="0" w:beforeAutospacing="0" w:after="240"/>
        <w:ind w:left="720" w:hanging="360"/>
      </w:pPr>
      <w:r>
        <w:rPr>
          <w:b/>
          <w:bCs/>
          <w:rtl w:val="0"/>
        </w:rPr>
        <w:t>Lore Hook:</w:t>
      </w:r>
      <w:r>
        <w:rPr>
          <w:rtl w:val="0"/>
        </w:rPr>
        <w:t xml:space="preserve"> He tries to VC-fund a "Smart Nozzle" for the van. Will Smith puts him in an "Entanglement Audit" until Marc gives him $50 million for "vibes."</w:t>
      </w:r>
    </w:p>
    <w:p w14:paraId="00000020">
      <w:pPr>
        <w:pStyle w:val="5"/>
        <w:keepNext w:val="0"/>
        <w:keepLines w:val="0"/>
        <w:spacing w:before="240" w:after="40"/>
        <w:rPr>
          <w:b/>
          <w:bCs/>
          <w:color w:val="000000"/>
          <w:sz w:val="22"/>
          <w:szCs w:val="22"/>
        </w:rPr>
      </w:pPr>
      <w:bookmarkStart w:id="8" w:name="_g772kzrtpozw" w:colFirst="0" w:colLast="0"/>
      <w:bookmarkEnd w:id="8"/>
      <w:r>
        <w:rPr>
          <w:b/>
          <w:bCs/>
          <w:color w:val="000000"/>
          <w:sz w:val="22"/>
          <w:szCs w:val="22"/>
          <w:rtl w:val="0"/>
        </w:rPr>
        <w:t>6. THE WINKLEVOSS TWINS — "The Gemini Giants"</w:t>
      </w:r>
    </w:p>
    <w:p w14:paraId="00000021">
      <w:pPr>
        <w:numPr>
          <w:ilvl w:val="0"/>
          <w:numId w:val="6"/>
        </w:numPr>
        <w:spacing w:before="240" w:after="0" w:afterAutospacing="0"/>
        <w:ind w:left="720" w:hanging="360"/>
      </w:pPr>
      <w:r>
        <w:rPr>
          <w:b/>
          <w:bCs/>
          <w:rtl w:val="0"/>
        </w:rPr>
        <w:t>Core Drive:</w:t>
      </w:r>
      <w:r>
        <w:rPr>
          <w:rtl w:val="0"/>
        </w:rPr>
        <w:t xml:space="preserve"> Revenge on Zuckerberg and the pursuit of "Regulatory Clarity."</w:t>
      </w:r>
    </w:p>
    <w:p w14:paraId="00000022">
      <w:pPr>
        <w:numPr>
          <w:ilvl w:val="0"/>
          <w:numId w:val="6"/>
        </w:numPr>
        <w:spacing w:before="0" w:beforeAutospacing="0" w:after="0" w:afterAutospacing="0"/>
        <w:ind w:left="720" w:hanging="360"/>
      </w:pPr>
      <w:r>
        <w:rPr>
          <w:b/>
          <w:bCs/>
          <w:rtl w:val="0"/>
        </w:rPr>
        <w:t>FartWATER Pivot:</w:t>
      </w:r>
      <w:r>
        <w:rPr>
          <w:rtl w:val="0"/>
        </w:rPr>
        <w:t xml:space="preserve"> They try to list $FRTWTR on the Gemini exchange, but Ja Rule refuses because the "listing fee" isn't high enough.</w:t>
      </w:r>
    </w:p>
    <w:p w14:paraId="00000023">
      <w:pPr>
        <w:numPr>
          <w:ilvl w:val="0"/>
          <w:numId w:val="6"/>
        </w:numPr>
        <w:spacing w:before="0" w:beforeAutospacing="0" w:after="0" w:afterAutospacing="0"/>
        <w:ind w:left="720" w:hanging="360"/>
      </w:pPr>
      <w:r>
        <w:rPr>
          <w:b/>
          <w:bCs/>
          <w:rtl w:val="0"/>
        </w:rPr>
        <w:t>Visual Tells:</w:t>
      </w:r>
      <w:r>
        <w:rPr>
          <w:rtl w:val="0"/>
        </w:rPr>
        <w:t xml:space="preserve"> Matching rowing singlets; they speak in perfect unison like a crypto-horror movie.</w:t>
      </w:r>
    </w:p>
    <w:p w14:paraId="00000024">
      <w:pPr>
        <w:numPr>
          <w:ilvl w:val="0"/>
          <w:numId w:val="6"/>
        </w:numPr>
        <w:spacing w:before="0" w:beforeAutospacing="0" w:after="240"/>
        <w:ind w:left="720" w:hanging="360"/>
      </w:pPr>
      <w:r>
        <w:rPr>
          <w:b/>
          <w:bCs/>
          <w:rtl w:val="0"/>
        </w:rPr>
        <w:t>Lore Hook:</w:t>
      </w:r>
      <w:r>
        <w:rPr>
          <w:rtl w:val="0"/>
        </w:rPr>
        <w:t xml:space="preserve"> They refuse to hire any interns from MIT. Moses hires the twins as "Van Detailers" but pays them in "Dumpster-Backed Notes."</w:t>
      </w:r>
    </w:p>
    <w:p w14:paraId="00000025">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26">
      <w:pPr>
        <w:pStyle w:val="4"/>
        <w:keepNext w:val="0"/>
        <w:keepLines w:val="0"/>
        <w:spacing w:before="280"/>
        <w:rPr>
          <w:b/>
          <w:bCs/>
          <w:color w:val="000000"/>
          <w:sz w:val="26"/>
          <w:szCs w:val="26"/>
        </w:rPr>
      </w:pPr>
      <w:bookmarkStart w:id="9" w:name="_9mphvrp8esut" w:colFirst="0" w:colLast="0"/>
      <w:bookmarkEnd w:id="9"/>
      <w:r>
        <w:rPr>
          <w:b/>
          <w:bCs/>
          <w:color w:val="000000"/>
          <w:sz w:val="26"/>
          <w:szCs w:val="26"/>
          <w:rtl w:val="0"/>
        </w:rPr>
        <w:t>📉 THE EXCHANGE KINGS &amp; DEGENS</w:t>
      </w:r>
    </w:p>
    <w:p w14:paraId="00000027">
      <w:pPr>
        <w:pStyle w:val="5"/>
        <w:keepNext w:val="0"/>
        <w:keepLines w:val="0"/>
        <w:spacing w:before="240" w:after="40"/>
        <w:rPr>
          <w:b/>
          <w:bCs/>
          <w:color w:val="000000"/>
          <w:sz w:val="22"/>
          <w:szCs w:val="22"/>
        </w:rPr>
      </w:pPr>
      <w:bookmarkStart w:id="10" w:name="_r1rs5h9v7u67" w:colFirst="0" w:colLast="0"/>
      <w:bookmarkEnd w:id="10"/>
      <w:r>
        <w:rPr>
          <w:b/>
          <w:bCs/>
          <w:color w:val="000000"/>
          <w:sz w:val="22"/>
          <w:szCs w:val="22"/>
          <w:rtl w:val="0"/>
        </w:rPr>
        <w:t>7. CHANGPENG "CZ" ZHAO — "The Pardoned King"</w:t>
      </w:r>
    </w:p>
    <w:p w14:paraId="00000028">
      <w:pPr>
        <w:numPr>
          <w:ilvl w:val="0"/>
          <w:numId w:val="7"/>
        </w:numPr>
        <w:spacing w:before="240" w:after="0" w:afterAutospacing="0"/>
        <w:ind w:left="720" w:hanging="360"/>
      </w:pPr>
      <w:r>
        <w:rPr>
          <w:b/>
          <w:bCs/>
          <w:rtl w:val="0"/>
        </w:rPr>
        <w:t>Core Drive:</w:t>
      </w:r>
      <w:r>
        <w:rPr>
          <w:rtl w:val="0"/>
        </w:rPr>
        <w:t xml:space="preserve"> Rebuilding the empire after a 4-month stint in the "centralized green room" (prison).</w:t>
      </w:r>
    </w:p>
    <w:p w14:paraId="00000029">
      <w:pPr>
        <w:numPr>
          <w:ilvl w:val="0"/>
          <w:numId w:val="7"/>
        </w:numPr>
        <w:spacing w:before="0" w:beforeAutospacing="0" w:after="0" w:afterAutospacing="0"/>
        <w:ind w:left="720" w:hanging="360"/>
      </w:pPr>
      <w:r>
        <w:rPr>
          <w:b/>
          <w:bCs/>
          <w:rtl w:val="0"/>
        </w:rPr>
        <w:t>FartWATER Pivot:</w:t>
      </w:r>
      <w:r>
        <w:rPr>
          <w:rtl w:val="0"/>
        </w:rPr>
        <w:t xml:space="preserve"> Financing "Hydration Mining" rigs in the UAE using FartWATER as coolant.</w:t>
      </w:r>
    </w:p>
    <w:p w14:paraId="0000002A">
      <w:pPr>
        <w:numPr>
          <w:ilvl w:val="0"/>
          <w:numId w:val="7"/>
        </w:numPr>
        <w:spacing w:before="0" w:beforeAutospacing="0" w:after="0" w:afterAutospacing="0"/>
        <w:ind w:left="720" w:hanging="360"/>
      </w:pPr>
      <w:r>
        <w:rPr>
          <w:b/>
          <w:bCs/>
          <w:rtl w:val="0"/>
        </w:rPr>
        <w:t>Visual Tells:</w:t>
      </w:r>
      <w:r>
        <w:rPr>
          <w:rtl w:val="0"/>
        </w:rPr>
        <w:t xml:space="preserve"> A Binance-branded prison jumpsuit (now worn ironically); a faint tan from the Dubai sun.</w:t>
      </w:r>
    </w:p>
    <w:p w14:paraId="0000002B">
      <w:pPr>
        <w:numPr>
          <w:ilvl w:val="0"/>
          <w:numId w:val="7"/>
        </w:numPr>
        <w:spacing w:before="0" w:beforeAutospacing="0" w:after="240"/>
        <w:ind w:left="720" w:hanging="360"/>
      </w:pPr>
      <w:r>
        <w:rPr>
          <w:b/>
          <w:bCs/>
          <w:rtl w:val="0"/>
        </w:rPr>
        <w:t>Lore Hook:</w:t>
      </w:r>
      <w:r>
        <w:rPr>
          <w:rtl w:val="0"/>
        </w:rPr>
        <w:t xml:space="preserve"> CZ tries to "wash trade" FartWATER bottles to pump the floor price. Luda finds out and charges him a "Celebrity Tax" of 200%.</w:t>
      </w:r>
    </w:p>
    <w:p w14:paraId="0000002C">
      <w:pPr>
        <w:pStyle w:val="5"/>
        <w:keepNext w:val="0"/>
        <w:keepLines w:val="0"/>
        <w:spacing w:before="240" w:after="40"/>
        <w:rPr>
          <w:b/>
          <w:bCs/>
          <w:color w:val="000000"/>
          <w:sz w:val="22"/>
          <w:szCs w:val="22"/>
        </w:rPr>
      </w:pPr>
      <w:bookmarkStart w:id="11" w:name="_erh4npqusjh4" w:colFirst="0" w:colLast="0"/>
      <w:bookmarkEnd w:id="11"/>
      <w:r>
        <w:rPr>
          <w:b/>
          <w:bCs/>
          <w:color w:val="000000"/>
          <w:sz w:val="22"/>
          <w:szCs w:val="22"/>
          <w:rtl w:val="0"/>
        </w:rPr>
        <w:t>8. JUSTIN SUN — "The Marketing Maven"</w:t>
      </w:r>
    </w:p>
    <w:p w14:paraId="0000002D">
      <w:pPr>
        <w:numPr>
          <w:ilvl w:val="0"/>
          <w:numId w:val="8"/>
        </w:numPr>
        <w:spacing w:before="240" w:after="0" w:afterAutospacing="0"/>
        <w:ind w:left="720" w:hanging="360"/>
      </w:pPr>
      <w:r>
        <w:rPr>
          <w:b/>
          <w:bCs/>
          <w:rtl w:val="0"/>
        </w:rPr>
        <w:t>Core Drive:</w:t>
      </w:r>
      <w:r>
        <w:rPr>
          <w:rtl w:val="0"/>
        </w:rPr>
        <w:t xml:space="preserve"> Buying diplomatic immunity through high-priced lunches and $TRUMP tokens.</w:t>
      </w:r>
    </w:p>
    <w:p w14:paraId="0000002E">
      <w:pPr>
        <w:numPr>
          <w:ilvl w:val="0"/>
          <w:numId w:val="8"/>
        </w:numPr>
        <w:spacing w:before="0" w:beforeAutospacing="0" w:after="0" w:afterAutospacing="0"/>
        <w:ind w:left="720" w:hanging="360"/>
      </w:pPr>
      <w:r>
        <w:rPr>
          <w:b/>
          <w:bCs/>
          <w:rtl w:val="0"/>
        </w:rPr>
        <w:t>FartWATER Pivot:</w:t>
      </w:r>
      <w:r>
        <w:rPr>
          <w:rtl w:val="0"/>
        </w:rPr>
        <w:t xml:space="preserve"> He claims he is the "Global Ambassador of FartWATER" without asking anyone.</w:t>
      </w:r>
    </w:p>
    <w:p w14:paraId="0000002F">
      <w:pPr>
        <w:numPr>
          <w:ilvl w:val="0"/>
          <w:numId w:val="8"/>
        </w:numPr>
        <w:spacing w:before="0" w:beforeAutospacing="0" w:after="0" w:afterAutospacing="0"/>
        <w:ind w:left="720" w:hanging="360"/>
      </w:pPr>
      <w:r>
        <w:rPr>
          <w:b/>
          <w:bCs/>
          <w:rtl w:val="0"/>
        </w:rPr>
        <w:t>Visual Tells:</w:t>
      </w:r>
      <w:r>
        <w:rPr>
          <w:rtl w:val="0"/>
        </w:rPr>
        <w:t xml:space="preserve"> Holding a $20 million receipt for a lunch he didn't eat; wearing 15 Yarn Bracelets Diamond sold him.</w:t>
      </w:r>
    </w:p>
    <w:p w14:paraId="00000030">
      <w:pPr>
        <w:numPr>
          <w:ilvl w:val="0"/>
          <w:numId w:val="8"/>
        </w:numPr>
        <w:spacing w:before="0" w:beforeAutospacing="0" w:after="240"/>
        <w:ind w:left="720" w:hanging="360"/>
      </w:pPr>
      <w:r>
        <w:rPr>
          <w:b/>
          <w:bCs/>
          <w:rtl w:val="0"/>
        </w:rPr>
        <w:t>Lore Hook:</w:t>
      </w:r>
      <w:r>
        <w:rPr>
          <w:rtl w:val="0"/>
        </w:rPr>
        <w:t xml:space="preserve"> He tries to "AirDrop" FartWATER into the New York subway system. It causes a riot; Sun claims it was a "successful stress test."</w:t>
      </w:r>
    </w:p>
    <w:p w14:paraId="00000031">
      <w:pPr>
        <w:pStyle w:val="5"/>
        <w:keepNext w:val="0"/>
        <w:keepLines w:val="0"/>
        <w:spacing w:before="240" w:after="40"/>
        <w:rPr>
          <w:b/>
          <w:bCs/>
          <w:color w:val="000000"/>
          <w:sz w:val="22"/>
          <w:szCs w:val="22"/>
        </w:rPr>
      </w:pPr>
      <w:bookmarkStart w:id="12" w:name="_nszjj9cgzxqh" w:colFirst="0" w:colLast="0"/>
      <w:bookmarkEnd w:id="12"/>
      <w:r>
        <w:rPr>
          <w:b/>
          <w:bCs/>
          <w:color w:val="000000"/>
          <w:sz w:val="22"/>
          <w:szCs w:val="22"/>
          <w:rtl w:val="0"/>
        </w:rPr>
        <w:t>9. SAM BANKMAN-FRIED (SBF) — "The Ghost of Finance Past"</w:t>
      </w:r>
    </w:p>
    <w:p w14:paraId="00000032">
      <w:pPr>
        <w:numPr>
          <w:ilvl w:val="0"/>
          <w:numId w:val="9"/>
        </w:numPr>
        <w:spacing w:before="240" w:after="0" w:afterAutospacing="0"/>
        <w:ind w:left="720" w:hanging="360"/>
      </w:pPr>
      <w:r>
        <w:rPr>
          <w:b/>
          <w:bCs/>
          <w:rtl w:val="0"/>
        </w:rPr>
        <w:t>Core Drive:</w:t>
      </w:r>
      <w:r>
        <w:rPr>
          <w:rtl w:val="0"/>
        </w:rPr>
        <w:t xml:space="preserve"> Trading "Solana-Summer" memories for commissary ramen.</w:t>
      </w:r>
    </w:p>
    <w:p w14:paraId="00000033">
      <w:pPr>
        <w:numPr>
          <w:ilvl w:val="0"/>
          <w:numId w:val="9"/>
        </w:numPr>
        <w:spacing w:before="0" w:beforeAutospacing="0" w:after="0" w:afterAutospacing="0"/>
        <w:ind w:left="720" w:hanging="360"/>
      </w:pPr>
      <w:r>
        <w:rPr>
          <w:b/>
          <w:bCs/>
          <w:rtl w:val="0"/>
        </w:rPr>
        <w:t>FartWATER Pivot:</w:t>
      </w:r>
      <w:r>
        <w:rPr>
          <w:rtl w:val="0"/>
        </w:rPr>
        <w:t xml:space="preserve"> He tries to run a "Decentralized Prison Exchange" using FartWATER labels as currency.</w:t>
      </w:r>
    </w:p>
    <w:p w14:paraId="00000034">
      <w:pPr>
        <w:numPr>
          <w:ilvl w:val="0"/>
          <w:numId w:val="9"/>
        </w:numPr>
        <w:spacing w:before="0" w:beforeAutospacing="0" w:after="0" w:afterAutospacing="0"/>
        <w:ind w:left="720" w:hanging="360"/>
      </w:pPr>
      <w:r>
        <w:rPr>
          <w:b/>
          <w:bCs/>
          <w:rtl w:val="0"/>
        </w:rPr>
        <w:t>Visual Tells:</w:t>
      </w:r>
      <w:r>
        <w:rPr>
          <w:rtl w:val="0"/>
        </w:rPr>
        <w:t xml:space="preserve"> A pixelated face (to avoid lawsuits); cargo shorts made of actual court transcripts.</w:t>
      </w:r>
    </w:p>
    <w:p w14:paraId="00000035">
      <w:pPr>
        <w:numPr>
          <w:ilvl w:val="0"/>
          <w:numId w:val="9"/>
        </w:numPr>
        <w:spacing w:before="0" w:beforeAutospacing="0" w:after="240"/>
        <w:ind w:left="720" w:hanging="360"/>
      </w:pPr>
      <w:r>
        <w:rPr>
          <w:b/>
          <w:bCs/>
          <w:rtl w:val="0"/>
        </w:rPr>
        <w:t>Lore Hook:</w:t>
      </w:r>
      <w:r>
        <w:rPr>
          <w:rtl w:val="0"/>
        </w:rPr>
        <w:t xml:space="preserve"> He calls the FartWATER Van from a contraband burner phone. Busta Rhymes answers and just plays the "printer-noise" stinger until SBF hangs up.</w:t>
      </w:r>
    </w:p>
    <w:p w14:paraId="00000036">
      <w:pPr>
        <w:pStyle w:val="5"/>
        <w:keepNext w:val="0"/>
        <w:keepLines w:val="0"/>
        <w:spacing w:before="240" w:after="40"/>
        <w:rPr>
          <w:b/>
          <w:bCs/>
          <w:color w:val="000000"/>
          <w:sz w:val="22"/>
          <w:szCs w:val="22"/>
        </w:rPr>
      </w:pPr>
      <w:bookmarkStart w:id="13" w:name="_ai2039szg359" w:colFirst="0" w:colLast="0"/>
      <w:bookmarkEnd w:id="13"/>
      <w:r>
        <w:rPr>
          <w:b/>
          <w:bCs/>
          <w:color w:val="000000"/>
          <w:sz w:val="22"/>
          <w:szCs w:val="22"/>
          <w:rtl w:val="0"/>
        </w:rPr>
        <w:t>10. MICHAEL SAYLOR — "The Maxie"</w:t>
      </w:r>
    </w:p>
    <w:p w14:paraId="00000037">
      <w:pPr>
        <w:numPr>
          <w:ilvl w:val="0"/>
          <w:numId w:val="10"/>
        </w:numPr>
        <w:spacing w:before="240" w:after="0" w:afterAutospacing="0"/>
        <w:ind w:left="720" w:hanging="360"/>
      </w:pPr>
      <w:r>
        <w:rPr>
          <w:b/>
          <w:bCs/>
          <w:rtl w:val="0"/>
        </w:rPr>
        <w:t>Core Drive:</w:t>
      </w:r>
      <w:r>
        <w:rPr>
          <w:rtl w:val="0"/>
        </w:rPr>
        <w:t xml:space="preserve"> Buying every Bitcoin in existence until he becomes the "Singularity."</w:t>
      </w:r>
    </w:p>
    <w:p w14:paraId="00000038">
      <w:pPr>
        <w:numPr>
          <w:ilvl w:val="0"/>
          <w:numId w:val="10"/>
        </w:numPr>
        <w:spacing w:before="0" w:beforeAutospacing="0" w:after="0" w:afterAutospacing="0"/>
        <w:ind w:left="720" w:hanging="360"/>
      </w:pPr>
      <w:r>
        <w:rPr>
          <w:b/>
          <w:bCs/>
          <w:rtl w:val="0"/>
        </w:rPr>
        <w:t>FartWATER Pivot:</w:t>
      </w:r>
      <w:r>
        <w:rPr>
          <w:rtl w:val="0"/>
        </w:rPr>
        <w:t xml:space="preserve"> He believes FartWATER is "digital energy" that can be stored for 1,000 years.</w:t>
      </w:r>
    </w:p>
    <w:p w14:paraId="00000039">
      <w:pPr>
        <w:numPr>
          <w:ilvl w:val="0"/>
          <w:numId w:val="10"/>
        </w:numPr>
        <w:spacing w:before="0" w:beforeAutospacing="0" w:after="0" w:afterAutospacing="0"/>
        <w:ind w:left="720" w:hanging="360"/>
      </w:pPr>
      <w:r>
        <w:rPr>
          <w:b/>
          <w:bCs/>
          <w:rtl w:val="0"/>
        </w:rPr>
        <w:t>Visual Tells:</w:t>
      </w:r>
      <w:r>
        <w:rPr>
          <w:rtl w:val="0"/>
        </w:rPr>
        <w:t xml:space="preserve"> Laser eyes (literal); skin that looks like it's made of microchips; he vibrates at a high frequency.</w:t>
      </w:r>
    </w:p>
    <w:p w14:paraId="0000003A">
      <w:pPr>
        <w:numPr>
          <w:ilvl w:val="0"/>
          <w:numId w:val="10"/>
        </w:numPr>
        <w:spacing w:before="0" w:beforeAutospacing="0" w:after="240"/>
        <w:ind w:left="720" w:hanging="360"/>
      </w:pPr>
      <w:r>
        <w:rPr>
          <w:b/>
          <w:bCs/>
          <w:rtl w:val="0"/>
        </w:rPr>
        <w:t>Lore Hook:</w:t>
      </w:r>
      <w:r>
        <w:rPr>
          <w:rtl w:val="0"/>
        </w:rPr>
        <w:t xml:space="preserve"> Saylor tries to mortgage the MicroStrategy HQ to buy the FartWATER Van. Nelly tells him "Bitcoin is cool, but can you eat it with a hashbrown?"</w:t>
      </w:r>
    </w:p>
    <w:p w14:paraId="0000003B">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3C">
      <w:pPr>
        <w:pStyle w:val="4"/>
        <w:keepNext w:val="0"/>
        <w:keepLines w:val="0"/>
        <w:spacing w:before="280"/>
        <w:rPr>
          <w:b/>
          <w:bCs/>
          <w:color w:val="000000"/>
          <w:sz w:val="26"/>
          <w:szCs w:val="26"/>
        </w:rPr>
      </w:pPr>
      <w:bookmarkStart w:id="14" w:name="_4ni8t4kw8f6y" w:colFirst="0" w:colLast="0"/>
      <w:bookmarkEnd w:id="14"/>
      <w:r>
        <w:rPr>
          <w:b/>
          <w:bCs/>
          <w:color w:val="000000"/>
          <w:sz w:val="26"/>
          <w:szCs w:val="26"/>
          <w:rtl w:val="0"/>
        </w:rPr>
        <w:t>💼 THE LEGACY VILLIANS &amp; ECOSYSTEM PLAYERS</w:t>
      </w:r>
    </w:p>
    <w:p w14:paraId="0000003D">
      <w:pPr>
        <w:pStyle w:val="5"/>
        <w:keepNext w:val="0"/>
        <w:keepLines w:val="0"/>
        <w:spacing w:before="240" w:after="40"/>
        <w:rPr>
          <w:b/>
          <w:bCs/>
          <w:color w:val="000000"/>
          <w:sz w:val="22"/>
          <w:szCs w:val="22"/>
        </w:rPr>
      </w:pPr>
      <w:bookmarkStart w:id="15" w:name="_dd6ixjxbem4c" w:colFirst="0" w:colLast="0"/>
      <w:bookmarkEnd w:id="15"/>
      <w:r>
        <w:rPr>
          <w:b/>
          <w:bCs/>
          <w:color w:val="000000"/>
          <w:sz w:val="22"/>
          <w:szCs w:val="22"/>
          <w:rtl w:val="0"/>
        </w:rPr>
        <w:t>11. GARY GENSLER — "The Regulatory Ghost"</w:t>
      </w:r>
    </w:p>
    <w:p w14:paraId="0000003E">
      <w:pPr>
        <w:numPr>
          <w:ilvl w:val="0"/>
          <w:numId w:val="11"/>
        </w:numPr>
        <w:spacing w:before="240" w:after="0" w:afterAutospacing="0"/>
        <w:ind w:left="720" w:hanging="360"/>
      </w:pPr>
      <w:r>
        <w:rPr>
          <w:b/>
          <w:bCs/>
          <w:rtl w:val="0"/>
        </w:rPr>
        <w:t>Core Drive:</w:t>
      </w:r>
      <w:r>
        <w:rPr>
          <w:rtl w:val="0"/>
        </w:rPr>
        <w:t xml:space="preserve"> Regulating everything that brings joy or profit to the masses.</w:t>
      </w:r>
    </w:p>
    <w:p w14:paraId="0000003F">
      <w:pPr>
        <w:numPr>
          <w:ilvl w:val="0"/>
          <w:numId w:val="11"/>
        </w:numPr>
        <w:spacing w:before="0" w:beforeAutospacing="0" w:after="0" w:afterAutospacing="0"/>
        <w:ind w:left="720" w:hanging="360"/>
      </w:pPr>
      <w:r>
        <w:rPr>
          <w:b/>
          <w:bCs/>
          <w:rtl w:val="0"/>
        </w:rPr>
        <w:t>FartWATER Pivot:</w:t>
      </w:r>
      <w:r>
        <w:rPr>
          <w:rtl w:val="0"/>
        </w:rPr>
        <w:t xml:space="preserve"> He insists that FartWATER is an "unregistered security" because there is an "expectation of hydration."</w:t>
      </w:r>
    </w:p>
    <w:p w14:paraId="00000040">
      <w:pPr>
        <w:numPr>
          <w:ilvl w:val="0"/>
          <w:numId w:val="11"/>
        </w:numPr>
        <w:spacing w:before="0" w:beforeAutospacing="0" w:after="0" w:afterAutospacing="0"/>
        <w:ind w:left="720" w:hanging="360"/>
      </w:pPr>
      <w:r>
        <w:rPr>
          <w:b/>
          <w:bCs/>
          <w:rtl w:val="0"/>
        </w:rPr>
        <w:t>Visual Tells:</w:t>
      </w:r>
      <w:r>
        <w:rPr>
          <w:rtl w:val="0"/>
        </w:rPr>
        <w:t xml:space="preserve"> Wearing a "Property of MIT" sweatshirt; holding a gavel that is actually a frozen hot dog.</w:t>
      </w:r>
    </w:p>
    <w:p w14:paraId="00000041">
      <w:pPr>
        <w:numPr>
          <w:ilvl w:val="0"/>
          <w:numId w:val="11"/>
        </w:numPr>
        <w:spacing w:before="0" w:beforeAutospacing="0" w:after="240"/>
        <w:ind w:left="720" w:hanging="360"/>
      </w:pPr>
      <w:r>
        <w:rPr>
          <w:b/>
          <w:bCs/>
          <w:rtl w:val="0"/>
        </w:rPr>
        <w:t>Lore Hook:</w:t>
      </w:r>
      <w:r>
        <w:rPr>
          <w:rtl w:val="0"/>
        </w:rPr>
        <w:t xml:space="preserve"> Will Smith hosts a "Revival" at MIT to heal Gary’s "Regulatory Trauma." Gary ends up crying and buying a "Founder’s Tier" bottle.</w:t>
      </w:r>
    </w:p>
    <w:p w14:paraId="00000042">
      <w:pPr>
        <w:pStyle w:val="5"/>
        <w:keepNext w:val="0"/>
        <w:keepLines w:val="0"/>
        <w:spacing w:before="240" w:after="40"/>
        <w:rPr>
          <w:b/>
          <w:bCs/>
          <w:color w:val="000000"/>
          <w:sz w:val="22"/>
          <w:szCs w:val="22"/>
        </w:rPr>
      </w:pPr>
      <w:bookmarkStart w:id="16" w:name="_vswa2q1lblor" w:colFirst="0" w:colLast="0"/>
      <w:bookmarkEnd w:id="16"/>
      <w:r>
        <w:rPr>
          <w:b/>
          <w:bCs/>
          <w:color w:val="000000"/>
          <w:sz w:val="22"/>
          <w:szCs w:val="22"/>
          <w:rtl w:val="0"/>
        </w:rPr>
        <w:t>12. VITALIK BUTERIN — "The Ethereal Nerd"</w:t>
      </w:r>
    </w:p>
    <w:p w14:paraId="00000043">
      <w:pPr>
        <w:numPr>
          <w:ilvl w:val="0"/>
          <w:numId w:val="12"/>
        </w:numPr>
        <w:spacing w:before="240" w:after="0" w:afterAutospacing="0"/>
        <w:ind w:left="720" w:hanging="360"/>
      </w:pPr>
      <w:r>
        <w:rPr>
          <w:b/>
          <w:bCs/>
          <w:rtl w:val="0"/>
        </w:rPr>
        <w:t>Core Drive:</w:t>
      </w:r>
      <w:r>
        <w:rPr>
          <w:rtl w:val="0"/>
        </w:rPr>
        <w:t xml:space="preserve"> Moving the world to "Proof-of-Stake" while staying under 110 pounds.</w:t>
      </w:r>
    </w:p>
    <w:p w14:paraId="00000044">
      <w:pPr>
        <w:numPr>
          <w:ilvl w:val="0"/>
          <w:numId w:val="12"/>
        </w:numPr>
        <w:spacing w:before="0" w:beforeAutospacing="0" w:after="0" w:afterAutospacing="0"/>
        <w:ind w:left="720" w:hanging="360"/>
      </w:pPr>
      <w:r>
        <w:rPr>
          <w:b/>
          <w:bCs/>
          <w:rtl w:val="0"/>
        </w:rPr>
        <w:t>FartWATER Pivot:</w:t>
      </w:r>
      <w:r>
        <w:rPr>
          <w:rtl w:val="0"/>
        </w:rPr>
        <w:t xml:space="preserve"> Trying to write a "Smart Contract" for the FartWATER nozzle that only dispenses when the "vibes" are on-chain.</w:t>
      </w:r>
    </w:p>
    <w:p w14:paraId="00000045">
      <w:pPr>
        <w:numPr>
          <w:ilvl w:val="0"/>
          <w:numId w:val="12"/>
        </w:numPr>
        <w:spacing w:before="0" w:beforeAutospacing="0" w:after="0" w:afterAutospacing="0"/>
        <w:ind w:left="720" w:hanging="360"/>
      </w:pPr>
      <w:r>
        <w:rPr>
          <w:b/>
          <w:bCs/>
          <w:rtl w:val="0"/>
        </w:rPr>
        <w:t>Visual Tells:</w:t>
      </w:r>
      <w:r>
        <w:rPr>
          <w:rtl w:val="0"/>
        </w:rPr>
        <w:t xml:space="preserve"> An oversized T-shirt with a cat on it; he appears to be floating 2 inches off the ground.</w:t>
      </w:r>
    </w:p>
    <w:p w14:paraId="00000046">
      <w:pPr>
        <w:numPr>
          <w:ilvl w:val="0"/>
          <w:numId w:val="12"/>
        </w:numPr>
        <w:spacing w:before="0" w:beforeAutospacing="0" w:after="240"/>
        <w:ind w:left="720" w:hanging="360"/>
      </w:pPr>
      <w:r>
        <w:rPr>
          <w:b/>
          <w:bCs/>
          <w:rtl w:val="0"/>
        </w:rPr>
        <w:t>Lore Hook:</w:t>
      </w:r>
      <w:r>
        <w:rPr>
          <w:rtl w:val="0"/>
        </w:rPr>
        <w:t xml:space="preserve"> Nelly corners him at a Best Buy and tries to trade him 500 laminated IHOP coupons for 10 ETH. Vitalik tries to explain "gas fees," but Nelly just calls them "Surcharge Tax."</w:t>
      </w:r>
    </w:p>
    <w:p w14:paraId="00000047">
      <w:pPr>
        <w:pStyle w:val="5"/>
        <w:keepNext w:val="0"/>
        <w:keepLines w:val="0"/>
        <w:spacing w:before="240" w:after="40"/>
        <w:rPr>
          <w:b/>
          <w:bCs/>
          <w:color w:val="000000"/>
          <w:sz w:val="22"/>
          <w:szCs w:val="22"/>
        </w:rPr>
      </w:pPr>
      <w:bookmarkStart w:id="17" w:name="_m55utxksjgj" w:colFirst="0" w:colLast="0"/>
      <w:bookmarkEnd w:id="17"/>
      <w:r>
        <w:rPr>
          <w:b/>
          <w:bCs/>
          <w:color w:val="000000"/>
          <w:sz w:val="22"/>
          <w:szCs w:val="22"/>
          <w:rtl w:val="0"/>
        </w:rPr>
        <w:t>13. CHARLES HOSKINSON — "The Cardano Contrarian"</w:t>
      </w:r>
    </w:p>
    <w:p w14:paraId="00000048">
      <w:pPr>
        <w:numPr>
          <w:ilvl w:val="0"/>
          <w:numId w:val="13"/>
        </w:numPr>
        <w:spacing w:before="240" w:after="0" w:afterAutospacing="0"/>
        <w:ind w:left="720" w:hanging="360"/>
      </w:pPr>
      <w:r>
        <w:rPr>
          <w:b/>
          <w:bCs/>
          <w:rtl w:val="0"/>
        </w:rPr>
        <w:t>Core Drive:</w:t>
      </w:r>
      <w:r>
        <w:rPr>
          <w:rtl w:val="0"/>
        </w:rPr>
        <w:t xml:space="preserve"> Being smarter than everyone else and letting them know it.</w:t>
      </w:r>
    </w:p>
    <w:p w14:paraId="00000049">
      <w:pPr>
        <w:numPr>
          <w:ilvl w:val="0"/>
          <w:numId w:val="13"/>
        </w:numPr>
        <w:spacing w:before="0" w:beforeAutospacing="0" w:after="0" w:afterAutospacing="0"/>
        <w:ind w:left="720" w:hanging="360"/>
      </w:pPr>
      <w:r>
        <w:rPr>
          <w:b/>
          <w:bCs/>
          <w:rtl w:val="0"/>
        </w:rPr>
        <w:t>FartWATER Pivot:</w:t>
      </w:r>
      <w:r>
        <w:rPr>
          <w:rtl w:val="0"/>
        </w:rPr>
        <w:t xml:space="preserve"> Slamming FartWATER as "un-peer-reviewed liquidity."</w:t>
      </w:r>
    </w:p>
    <w:p w14:paraId="0000004A">
      <w:pPr>
        <w:numPr>
          <w:ilvl w:val="0"/>
          <w:numId w:val="13"/>
        </w:numPr>
        <w:spacing w:before="0" w:beforeAutospacing="0" w:after="0" w:afterAutospacing="0"/>
        <w:ind w:left="720" w:hanging="360"/>
      </w:pPr>
      <w:r>
        <w:rPr>
          <w:b/>
          <w:bCs/>
          <w:rtl w:val="0"/>
        </w:rPr>
        <w:t>Visual Tells:</w:t>
      </w:r>
      <w:r>
        <w:rPr>
          <w:rtl w:val="0"/>
        </w:rPr>
        <w:t xml:space="preserve"> A cowboy hat worn in a boardroom; a laptop covered in stickers that say "I TOLD YOU SO."</w:t>
      </w:r>
    </w:p>
    <w:p w14:paraId="0000004B">
      <w:pPr>
        <w:numPr>
          <w:ilvl w:val="0"/>
          <w:numId w:val="13"/>
        </w:numPr>
        <w:spacing w:before="0" w:beforeAutospacing="0" w:after="240"/>
        <w:ind w:left="720" w:hanging="360"/>
      </w:pPr>
      <w:r>
        <w:rPr>
          <w:b/>
          <w:bCs/>
          <w:rtl w:val="0"/>
        </w:rPr>
        <w:t>Lore Hook:</w:t>
      </w:r>
      <w:r>
        <w:rPr>
          <w:rtl w:val="0"/>
        </w:rPr>
        <w:t xml:space="preserve"> He tries to debate Soulja Boy on "the philosophy of inventions." Soulja just shows him a SouljaGame handheld and says "I made this before you were born, Chuck."</w:t>
      </w:r>
    </w:p>
    <w:p w14:paraId="0000004C">
      <w:pPr>
        <w:pStyle w:val="5"/>
        <w:keepNext w:val="0"/>
        <w:keepLines w:val="0"/>
        <w:spacing w:before="240" w:after="40"/>
        <w:rPr>
          <w:b/>
          <w:bCs/>
          <w:color w:val="000000"/>
          <w:sz w:val="22"/>
          <w:szCs w:val="22"/>
        </w:rPr>
      </w:pPr>
      <w:bookmarkStart w:id="18" w:name="_aff8jhlxoqrn" w:colFirst="0" w:colLast="0"/>
      <w:bookmarkEnd w:id="18"/>
      <w:r>
        <w:rPr>
          <w:b/>
          <w:bCs/>
          <w:color w:val="000000"/>
          <w:sz w:val="22"/>
          <w:szCs w:val="22"/>
          <w:rtl w:val="0"/>
        </w:rPr>
        <w:t>14. BRIAN ARMSTRONG — "The Compliance Officer"</w:t>
      </w:r>
    </w:p>
    <w:p w14:paraId="0000004D">
      <w:pPr>
        <w:numPr>
          <w:ilvl w:val="0"/>
          <w:numId w:val="14"/>
        </w:numPr>
        <w:spacing w:before="240" w:after="0" w:afterAutospacing="0"/>
        <w:ind w:left="720" w:hanging="360"/>
      </w:pPr>
      <w:r>
        <w:rPr>
          <w:b/>
          <w:bCs/>
          <w:rtl w:val="0"/>
        </w:rPr>
        <w:t>Core Drive:</w:t>
      </w:r>
      <w:r>
        <w:rPr>
          <w:rtl w:val="0"/>
        </w:rPr>
        <w:t xml:space="preserve"> Making crypto look like a boring bank so the government doesn't kill it.</w:t>
      </w:r>
    </w:p>
    <w:p w14:paraId="0000004E">
      <w:pPr>
        <w:numPr>
          <w:ilvl w:val="0"/>
          <w:numId w:val="14"/>
        </w:numPr>
        <w:spacing w:before="0" w:beforeAutospacing="0" w:after="0" w:afterAutospacing="0"/>
        <w:ind w:left="720" w:hanging="360"/>
      </w:pPr>
      <w:r>
        <w:rPr>
          <w:b/>
          <w:bCs/>
          <w:rtl w:val="0"/>
        </w:rPr>
        <w:t>FartWATER Pivot:</w:t>
      </w:r>
      <w:r>
        <w:rPr>
          <w:rtl w:val="0"/>
        </w:rPr>
        <w:t xml:space="preserve"> Trying to "KYC" (Know Your Customer) the FartWATER Van.</w:t>
      </w:r>
    </w:p>
    <w:p w14:paraId="0000004F">
      <w:pPr>
        <w:numPr>
          <w:ilvl w:val="0"/>
          <w:numId w:val="14"/>
        </w:numPr>
        <w:spacing w:before="0" w:beforeAutospacing="0" w:after="0" w:afterAutospacing="0"/>
        <w:ind w:left="720" w:hanging="360"/>
      </w:pPr>
      <w:r>
        <w:rPr>
          <w:b/>
          <w:bCs/>
          <w:rtl w:val="0"/>
        </w:rPr>
        <w:t>Visual Tells:</w:t>
      </w:r>
      <w:r>
        <w:rPr>
          <w:rtl w:val="0"/>
        </w:rPr>
        <w:t xml:space="preserve"> A completely expressionless face; a suit made of "Terms of Service" agreements.</w:t>
      </w:r>
    </w:p>
    <w:p w14:paraId="00000050">
      <w:pPr>
        <w:numPr>
          <w:ilvl w:val="0"/>
          <w:numId w:val="14"/>
        </w:numPr>
        <w:spacing w:before="0" w:beforeAutospacing="0" w:after="240"/>
        <w:ind w:left="720" w:hanging="360"/>
      </w:pPr>
      <w:r>
        <w:rPr>
          <w:b/>
          <w:bCs/>
          <w:rtl w:val="0"/>
        </w:rPr>
        <w:t>Lore Hook:</w:t>
      </w:r>
      <w:r>
        <w:rPr>
          <w:rtl w:val="0"/>
        </w:rPr>
        <w:t xml:space="preserve"> Bow Wow tapes a FartWATER label to a Coinbase server. Brian has a panic attack and tries to "delist" the van from the parking lot.</w:t>
      </w:r>
    </w:p>
    <w:p w14:paraId="00000051">
      <w:pPr>
        <w:pStyle w:val="5"/>
        <w:keepNext w:val="0"/>
        <w:keepLines w:val="0"/>
        <w:spacing w:before="240" w:after="40"/>
        <w:rPr>
          <w:b/>
          <w:bCs/>
          <w:color w:val="000000"/>
          <w:sz w:val="22"/>
          <w:szCs w:val="22"/>
        </w:rPr>
      </w:pPr>
      <w:bookmarkStart w:id="19" w:name="_kg96lzxyp0np" w:colFirst="0" w:colLast="0"/>
      <w:bookmarkEnd w:id="19"/>
      <w:r>
        <w:rPr>
          <w:b/>
          <w:bCs/>
          <w:color w:val="000000"/>
          <w:sz w:val="22"/>
          <w:szCs w:val="22"/>
          <w:rtl w:val="0"/>
        </w:rPr>
        <w:t>15. PAOLO ARDOINO — "The Tether Titan"</w:t>
      </w:r>
    </w:p>
    <w:p w14:paraId="00000052">
      <w:pPr>
        <w:numPr>
          <w:ilvl w:val="0"/>
          <w:numId w:val="15"/>
        </w:numPr>
        <w:spacing w:before="240" w:after="0" w:afterAutospacing="0"/>
        <w:ind w:left="720" w:hanging="360"/>
      </w:pPr>
      <w:r>
        <w:rPr>
          <w:b/>
          <w:bCs/>
          <w:rtl w:val="0"/>
        </w:rPr>
        <w:t>Core Drive:</w:t>
      </w:r>
      <w:r>
        <w:rPr>
          <w:rtl w:val="0"/>
        </w:rPr>
        <w:t xml:space="preserve"> Keeping the $USDT peg alive through sheer willpower and El Salvadoran retreats.</w:t>
      </w:r>
    </w:p>
    <w:p w14:paraId="00000053">
      <w:pPr>
        <w:numPr>
          <w:ilvl w:val="0"/>
          <w:numId w:val="15"/>
        </w:numPr>
        <w:spacing w:before="0" w:beforeAutospacing="0" w:after="0" w:afterAutospacing="0"/>
        <w:ind w:left="720" w:hanging="360"/>
      </w:pPr>
      <w:r>
        <w:rPr>
          <w:b/>
          <w:bCs/>
          <w:rtl w:val="0"/>
        </w:rPr>
        <w:t>FartWATER Pivot:</w:t>
      </w:r>
      <w:r>
        <w:rPr>
          <w:rtl w:val="0"/>
        </w:rPr>
        <w:t xml:space="preserve"> Pegging Tether to the price of a FartWATER bottle.</w:t>
      </w:r>
    </w:p>
    <w:p w14:paraId="00000054">
      <w:pPr>
        <w:numPr>
          <w:ilvl w:val="0"/>
          <w:numId w:val="15"/>
        </w:numPr>
        <w:spacing w:before="0" w:beforeAutospacing="0" w:after="0" w:afterAutospacing="0"/>
        <w:ind w:left="720" w:hanging="360"/>
      </w:pPr>
      <w:r>
        <w:rPr>
          <w:b/>
          <w:bCs/>
          <w:rtl w:val="0"/>
        </w:rPr>
        <w:t>Visual Tells:</w:t>
      </w:r>
      <w:r>
        <w:rPr>
          <w:rtl w:val="0"/>
        </w:rPr>
        <w:t xml:space="preserve"> Carrying a "Tether-Vault" that looks suspiciously like a cooler full of ice; wearing a "Bitcoin Country" sash.</w:t>
      </w:r>
    </w:p>
    <w:p w14:paraId="00000055">
      <w:pPr>
        <w:numPr>
          <w:ilvl w:val="0"/>
          <w:numId w:val="15"/>
        </w:numPr>
        <w:spacing w:before="0" w:beforeAutospacing="0" w:after="240"/>
        <w:ind w:left="720" w:hanging="360"/>
      </w:pPr>
      <w:r>
        <w:rPr>
          <w:b/>
          <w:bCs/>
          <w:rtl w:val="0"/>
        </w:rPr>
        <w:t>Lore Hook:</w:t>
      </w:r>
      <w:r>
        <w:rPr>
          <w:rtl w:val="0"/>
        </w:rPr>
        <w:t xml:space="preserve"> Moses tries to merge the FartLedger™ with Tether. Paolo agrees, but only if they move the Van to a volcano in El Salvador.</w:t>
      </w:r>
    </w:p>
    <w:p w14:paraId="00000056">
      <w:pPr>
        <w:pStyle w:val="5"/>
        <w:keepNext w:val="0"/>
        <w:keepLines w:val="0"/>
        <w:spacing w:before="240" w:after="40"/>
        <w:rPr>
          <w:b/>
          <w:bCs/>
          <w:color w:val="000000"/>
          <w:sz w:val="22"/>
          <w:szCs w:val="22"/>
        </w:rPr>
      </w:pPr>
      <w:bookmarkStart w:id="20" w:name="_ch3jrkprjpjw" w:colFirst="0" w:colLast="0"/>
      <w:bookmarkEnd w:id="20"/>
      <w:r>
        <w:rPr>
          <w:b/>
          <w:bCs/>
          <w:color w:val="000000"/>
          <w:sz w:val="22"/>
          <w:szCs w:val="22"/>
          <w:rtl w:val="0"/>
        </w:rPr>
        <w:t>16. HOWARD LUTNICK — "The Island Broker"</w:t>
      </w:r>
    </w:p>
    <w:p w14:paraId="00000057">
      <w:pPr>
        <w:numPr>
          <w:ilvl w:val="0"/>
          <w:numId w:val="16"/>
        </w:numPr>
        <w:spacing w:before="240" w:after="0" w:afterAutospacing="0"/>
        <w:ind w:left="720" w:hanging="360"/>
      </w:pPr>
      <w:r>
        <w:rPr>
          <w:b/>
          <w:bCs/>
          <w:rtl w:val="0"/>
        </w:rPr>
        <w:t>Core Drive:</w:t>
      </w:r>
      <w:r>
        <w:rPr>
          <w:rtl w:val="0"/>
        </w:rPr>
        <w:t xml:space="preserve"> Being the "Middleman" for the new world order.</w:t>
      </w:r>
    </w:p>
    <w:p w14:paraId="00000058">
      <w:pPr>
        <w:numPr>
          <w:ilvl w:val="0"/>
          <w:numId w:val="16"/>
        </w:numPr>
        <w:spacing w:before="0" w:beforeAutospacing="0" w:after="0" w:afterAutospacing="0"/>
        <w:ind w:left="720" w:hanging="360"/>
      </w:pPr>
      <w:r>
        <w:rPr>
          <w:b/>
          <w:bCs/>
          <w:rtl w:val="0"/>
        </w:rPr>
        <w:t>FartWATER Pivot:</w:t>
      </w:r>
      <w:r>
        <w:rPr>
          <w:rtl w:val="0"/>
        </w:rPr>
        <w:t xml:space="preserve"> Brokering a "merger" between the FartWATER Van and the U.S. Treasury.</w:t>
      </w:r>
    </w:p>
    <w:p w14:paraId="00000059">
      <w:pPr>
        <w:numPr>
          <w:ilvl w:val="0"/>
          <w:numId w:val="16"/>
        </w:numPr>
        <w:spacing w:before="0" w:beforeAutospacing="0" w:after="0" w:afterAutospacing="0"/>
        <w:ind w:left="720" w:hanging="360"/>
      </w:pPr>
      <w:r>
        <w:rPr>
          <w:b/>
          <w:bCs/>
          <w:rtl w:val="0"/>
        </w:rPr>
        <w:t>Visual Tells:</w:t>
      </w:r>
      <w:r>
        <w:rPr>
          <w:rtl w:val="0"/>
        </w:rPr>
        <w:t xml:space="preserve"> A power-suit with "Cantor Fitzgerald" cufflinks; he always looks like he's about to sell you a bridge.</w:t>
      </w:r>
    </w:p>
    <w:p w14:paraId="0000005A">
      <w:pPr>
        <w:numPr>
          <w:ilvl w:val="0"/>
          <w:numId w:val="16"/>
        </w:numPr>
        <w:spacing w:before="0" w:beforeAutospacing="0" w:after="240"/>
        <w:ind w:left="720" w:hanging="360"/>
      </w:pPr>
      <w:r>
        <w:rPr>
          <w:b/>
          <w:bCs/>
          <w:rtl w:val="0"/>
        </w:rPr>
        <w:t>Lore Hook:</w:t>
      </w:r>
      <w:r>
        <w:rPr>
          <w:rtl w:val="0"/>
        </w:rPr>
        <w:t xml:space="preserve"> Nelly reminds him of the "Leg-and-Thigh Buffet" incident. Lutnick tries to bribe Nelly with a "Synthetic Surcharge Waiver."</w:t>
      </w:r>
    </w:p>
    <w:p w14:paraId="3238F3C0">
      <w:pPr>
        <w:pStyle w:val="4"/>
        <w:keepNext w:val="0"/>
        <w:keepLines w:val="0"/>
        <w:widowControl/>
        <w:suppressLineNumbers w:val="0"/>
      </w:pPr>
      <w:r>
        <w:t>1</w:t>
      </w:r>
      <w:r>
        <w:rPr>
          <w:rFonts w:hint="default"/>
          <w:lang w:val="en-US"/>
        </w:rPr>
        <w:t>7</w:t>
      </w:r>
      <w:bookmarkStart w:id="21" w:name="_GoBack"/>
      <w:bookmarkEnd w:id="21"/>
      <w:r>
        <w:t>. GAVIN NEWSOM — "The Vibe Auditor"</w:t>
      </w:r>
    </w:p>
    <w:p w14:paraId="3D95DA90">
      <w:pPr>
        <w:pStyle w:val="10"/>
        <w:keepNext w:val="0"/>
        <w:keepLines w:val="0"/>
        <w:widowControl/>
        <w:suppressLineNumbers w:val="0"/>
      </w:pPr>
      <w:r>
        <w:rPr>
          <w:b/>
          <w:bCs/>
        </w:rPr>
        <w:t>Core Drive:</w:t>
      </w:r>
      <w:r>
        <w:t xml:space="preserve"> To gentrify the grift. He wants to regulate the FartWATER hustle into a carbon-neutral, hyper-empathetic, completely sterile bureaucracy.</w:t>
      </w:r>
    </w:p>
    <w:p w14:paraId="731BFA26">
      <w:pPr>
        <w:pStyle w:val="10"/>
        <w:keepNext w:val="0"/>
        <w:keepLines w:val="0"/>
        <w:widowControl/>
        <w:suppressLineNumbers w:val="0"/>
      </w:pPr>
      <w:r>
        <w:rPr>
          <w:b/>
          <w:bCs/>
        </w:rPr>
        <w:t>Comic Engine:</w:t>
      </w:r>
      <w:r>
        <w:t xml:space="preserve"> Performative empathy as a weapon of mass obstruction. He cares </w:t>
      </w:r>
      <w:r>
        <w:rPr>
          <w:i/>
          <w:iCs/>
        </w:rPr>
        <w:t>too much</w:t>
      </w:r>
      <w:r>
        <w:t>. He is the ultimate "must be nice" passive-aggressive wet blanket. While the rest of the crew is trapped in a 2000s rap fever dream, Gavin uses Silicon Valley HR-speak and weaponized politeness to completely halt the tour's momentum. He doesn't bring the police; he brings a 400-page Environmental and Emotional Impact Report.</w:t>
      </w:r>
    </w:p>
    <w:p w14:paraId="52A315D5">
      <w:pPr>
        <w:pStyle w:val="10"/>
        <w:keepNext w:val="0"/>
        <w:keepLines w:val="0"/>
        <w:widowControl/>
        <w:suppressLineNumbers w:val="0"/>
      </w:pPr>
      <w:r>
        <w:rPr>
          <w:b/>
          <w:bCs/>
        </w:rPr>
        <w:t>Signature Moves:</w:t>
      </w:r>
    </w:p>
    <w:p w14:paraId="4EA5BEBD">
      <w:pPr>
        <w:keepNext w:val="0"/>
        <w:keepLines w:val="0"/>
        <w:widowControl/>
        <w:numPr>
          <w:ilvl w:val="0"/>
          <w:numId w:val="17"/>
        </w:numPr>
        <w:suppressLineNumbers w:val="0"/>
        <w:spacing w:before="0" w:beforeAutospacing="1" w:after="0" w:afterAutospacing="1"/>
        <w:ind w:left="1440" w:hanging="360"/>
      </w:pPr>
    </w:p>
    <w:p w14:paraId="6A68F8AA">
      <w:pPr>
        <w:pStyle w:val="10"/>
        <w:keepNext w:val="0"/>
        <w:keepLines w:val="0"/>
        <w:widowControl/>
        <w:suppressLineNumbers w:val="0"/>
        <w:ind w:left="720"/>
      </w:pPr>
      <w:r>
        <w:rPr>
          <w:b/>
          <w:bCs/>
        </w:rPr>
        <w:t>The "Must Be Nice" Audit:</w:t>
      </w:r>
      <w:r>
        <w:t xml:space="preserve"> Staring deeply at Moses’ duct-tape bus and whispering, "Must be nice to have such an unregulated carbon footprint while the ice caps weep. I love that journey for you, but we need to talk about your emissions."</w:t>
      </w:r>
    </w:p>
    <w:p w14:paraId="3B1D45B2">
      <w:pPr>
        <w:keepNext w:val="0"/>
        <w:keepLines w:val="0"/>
        <w:widowControl/>
        <w:numPr>
          <w:ilvl w:val="0"/>
          <w:numId w:val="17"/>
        </w:numPr>
        <w:suppressLineNumbers w:val="0"/>
        <w:spacing w:before="0" w:beforeAutospacing="1" w:after="0" w:afterAutospacing="1"/>
        <w:ind w:left="1440" w:hanging="360"/>
      </w:pPr>
    </w:p>
    <w:p w14:paraId="22B1D6DC">
      <w:pPr>
        <w:keepNext w:val="0"/>
        <w:keepLines w:val="0"/>
        <w:widowControl/>
        <w:numPr>
          <w:ilvl w:val="0"/>
          <w:numId w:val="17"/>
        </w:numPr>
        <w:suppressLineNumbers w:val="0"/>
        <w:spacing w:before="0" w:beforeAutospacing="1" w:after="0" w:afterAutospacing="1"/>
        <w:ind w:left="1440" w:hanging="360"/>
      </w:pPr>
    </w:p>
    <w:p w14:paraId="762059D6">
      <w:pPr>
        <w:pStyle w:val="10"/>
        <w:keepNext w:val="0"/>
        <w:keepLines w:val="0"/>
        <w:widowControl/>
        <w:suppressLineNumbers w:val="0"/>
        <w:ind w:left="720"/>
      </w:pPr>
      <w:r>
        <w:rPr>
          <w:b/>
          <w:bCs/>
        </w:rPr>
        <w:t>The Kelp Mandate:</w:t>
      </w:r>
      <w:r>
        <w:t xml:space="preserve"> Attempting to force Bow Wow to serve his "Liquidity Combos" on ethically sourced, biodegradable kelp trays that instantly dissolve into slime the moment they touch FartWATER.</w:t>
      </w:r>
    </w:p>
    <w:p w14:paraId="30FD9843">
      <w:pPr>
        <w:keepNext w:val="0"/>
        <w:keepLines w:val="0"/>
        <w:widowControl/>
        <w:numPr>
          <w:ilvl w:val="0"/>
          <w:numId w:val="17"/>
        </w:numPr>
        <w:suppressLineNumbers w:val="0"/>
        <w:spacing w:before="0" w:beforeAutospacing="1" w:after="0" w:afterAutospacing="1"/>
        <w:ind w:left="1440" w:hanging="360"/>
      </w:pPr>
    </w:p>
    <w:p w14:paraId="148977E2">
      <w:pPr>
        <w:keepNext w:val="0"/>
        <w:keepLines w:val="0"/>
        <w:widowControl/>
        <w:numPr>
          <w:ilvl w:val="0"/>
          <w:numId w:val="17"/>
        </w:numPr>
        <w:suppressLineNumbers w:val="0"/>
        <w:spacing w:before="0" w:beforeAutospacing="1" w:after="0" w:afterAutospacing="1"/>
        <w:ind w:left="2882" w:hanging="360"/>
      </w:pPr>
    </w:p>
    <w:p w14:paraId="0246BD6B">
      <w:pPr>
        <w:keepNext w:val="0"/>
        <w:keepLines w:val="0"/>
        <w:widowControl/>
        <w:numPr>
          <w:ilvl w:val="0"/>
          <w:numId w:val="17"/>
        </w:numPr>
        <w:suppressLineNumbers w:val="0"/>
        <w:spacing w:before="0" w:beforeAutospacing="1" w:after="0" w:afterAutospacing="1"/>
        <w:ind w:left="2882" w:hanging="360"/>
      </w:pPr>
    </w:p>
    <w:p w14:paraId="4C1D11CB">
      <w:pPr>
        <w:pStyle w:val="10"/>
        <w:keepNext w:val="0"/>
        <w:keepLines w:val="0"/>
        <w:widowControl/>
        <w:suppressLineNumbers w:val="0"/>
        <w:ind w:left="720"/>
      </w:pPr>
      <w:r>
        <w:rPr>
          <w:b/>
          <w:bCs/>
        </w:rPr>
        <w:t>The Wellness Filibuster:</w:t>
      </w:r>
      <w:r>
        <w:t xml:space="preserve"> Hijacking Will &amp; Soulja's "Hydration Revivals" to grab the mic and ask the crowd if their emotional bandwidth is being properly compensated by the ecosystem.</w:t>
      </w:r>
    </w:p>
    <w:p w14:paraId="6C110B5C">
      <w:pPr>
        <w:keepNext w:val="0"/>
        <w:keepLines w:val="0"/>
        <w:widowControl/>
        <w:numPr>
          <w:ilvl w:val="0"/>
          <w:numId w:val="17"/>
        </w:numPr>
        <w:suppressLineNumbers w:val="0"/>
        <w:spacing w:before="0" w:beforeAutospacing="1" w:after="0" w:afterAutospacing="1"/>
        <w:ind w:left="2882" w:hanging="360"/>
      </w:pPr>
    </w:p>
    <w:p w14:paraId="540521D3">
      <w:pPr>
        <w:keepNext w:val="0"/>
        <w:keepLines w:val="0"/>
        <w:widowControl/>
        <w:numPr>
          <w:ilvl w:val="0"/>
          <w:numId w:val="17"/>
        </w:numPr>
        <w:suppressLineNumbers w:val="0"/>
        <w:spacing w:before="0" w:beforeAutospacing="1" w:after="0" w:afterAutospacing="1"/>
        <w:ind w:left="2882" w:hanging="360"/>
      </w:pPr>
    </w:p>
    <w:p w14:paraId="2EC4CFA7">
      <w:pPr>
        <w:pStyle w:val="10"/>
        <w:keepNext w:val="0"/>
        <w:keepLines w:val="0"/>
        <w:widowControl/>
        <w:suppressLineNumbers w:val="0"/>
      </w:pPr>
      <w:r>
        <w:rPr>
          <w:b/>
          <w:bCs/>
        </w:rPr>
        <w:t>Failure Mode:</w:t>
      </w:r>
      <w:r>
        <w:t xml:space="preserve"> He tries to emotionally connect with Bow Wow during a "Trauma-Shake" video. Gavin sits down cross-legged on the greasy asphalt, looks Bow in the eyes, and whispers, "I see you. Your pain is valid." Bow Wow immediately steals Gavin's $4,000 recycled-cashmere quarter-zip to use as a napkin, while Nelly confiscates Gavin's "Carbon Credit" cards to laminate them into the Coupon Treasury. Gavin is so emotionally violated that his perfect hair moves one millimeter, forcing him to immediately retreat to a silent ashram in Ojai because his "aura was breached."</w:t>
      </w:r>
    </w:p>
    <w:p w14:paraId="4DA56981">
      <w:pPr>
        <w:keepNext w:val="0"/>
        <w:keepLines w:val="0"/>
        <w:widowControl/>
        <w:suppressLineNumbers w:val="0"/>
        <w:jc w:val="left"/>
      </w:pPr>
      <w:r>
        <w:rPr>
          <w:b/>
          <w:bCs/>
        </w:rPr>
        <w:t>Visual Tells:</w:t>
      </w:r>
      <w:r>
        <w:t xml:space="preserve"> Perfect, unmovable silver hair (looks like a molded plastic helmet); an impossibly tailored suit made of recycled Tesla vegan leather; an aggressively earnest smile; constantly holding a completely untouched $24 green juice.</w:t>
      </w:r>
    </w:p>
    <w:p w14:paraId="35AF3E07">
      <w:pPr>
        <w:pStyle w:val="10"/>
        <w:keepNext w:val="0"/>
        <w:keepLines w:val="0"/>
        <w:widowControl/>
        <w:suppressLineNumbers w:val="0"/>
      </w:pPr>
      <w:r>
        <w:rPr>
          <w:b/>
          <w:bCs/>
        </w:rPr>
        <w:t>Meme Quote:</w:t>
      </w:r>
      <w:r>
        <w:t xml:space="preserve"> "I love the entrepreneurial spirit here, I really do. But is this liquidity ethically sourced? Let's unpack the structural trauma of this hotdog."</w:t>
      </w:r>
    </w:p>
    <w:p w14:paraId="77EF21A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E08E132">
      <w:pPr>
        <w:pStyle w:val="10"/>
        <w:keepNext w:val="0"/>
        <w:keepLines w:val="0"/>
        <w:widowControl/>
        <w:suppressLineNumbers w:val="0"/>
      </w:pPr>
      <w:r>
        <w:t>How's that? We trade the ATM receipts for him getting out-feraled by Bow Wow and Nelly. Want me to draft up a scene where he tries to shut down Busta Rhymes' leaf-blower "Hydration Systems Lab" for noise pollution?</w:t>
      </w:r>
    </w:p>
    <w:p w14:paraId="0000005B"/>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C59DF62-58C4-4C5D-973C-F75023320448}"/>
  </w:font>
  <w:font w:name="Arial">
    <w:panose1 w:val="020B0604020202020204"/>
    <w:charset w:val="86"/>
    <w:family w:val="swiss"/>
    <w:pitch w:val="default"/>
    <w:sig w:usb0="E0002EFF" w:usb1="C000785B" w:usb2="00000009" w:usb3="00000000" w:csb0="400001FF" w:csb1="FFFF0000"/>
    <w:embedRegular r:id="rId2" w:fontKey="{865832A8-D202-4129-80FE-05987A0C90A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316406E-B6D9-462D-B0C7-A08440B57452}"/>
  </w:font>
  <w:font w:name="Wingdings">
    <w:panose1 w:val="05000000000000000000"/>
    <w:charset w:val="02"/>
    <w:family w:val="auto"/>
    <w:pitch w:val="default"/>
    <w:sig w:usb0="00000000" w:usb1="00000000" w:usb2="00000000" w:usb3="00000000" w:csb0="80000000" w:csb1="00000000"/>
    <w:embedRegular r:id="rId4" w:fontKey="{44703166-3544-41C9-BCC4-EB9FBD7601FE}"/>
  </w:font>
  <w:font w:name="Calibri">
    <w:panose1 w:val="020F0502020204030204"/>
    <w:charset w:val="00"/>
    <w:family w:val="swiss"/>
    <w:pitch w:val="default"/>
    <w:sig w:usb0="E4002EFF" w:usb1="C200247B" w:usb2="00000009" w:usb3="00000000" w:csb0="200001FF" w:csb1="00000000"/>
    <w:embedRegular r:id="rId5" w:fontKey="{92525B88-5B77-4B35-87BF-56DDB67300F5}"/>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12A54903-FA64-4BAC-8BA6-E959F79168C7}"/>
  </w:font>
  <w:font w:name="Wingdings">
    <w:panose1 w:val="05000000000000000000"/>
    <w:charset w:val="00"/>
    <w:family w:val="auto"/>
    <w:pitch w:val="default"/>
    <w:sig w:usb0="00000000" w:usb1="00000000" w:usb2="00000000" w:usb3="00000000" w:csb0="80000000" w:csb1="00000000"/>
    <w:embedRegular r:id="rId7" w:fontKey="{C9874966-0B9E-4B1D-9BEC-5C84B000CC6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163C0ED"/>
    <w:multiLevelType w:val="multilevel"/>
    <w:tmpl w:val="0163C0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5"/>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D065C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2026-02-23T20:53:52Z</dcterms:created>
  <dc:creator>moses</dc:creator>
  <cp:lastModifiedBy>Matthew Mitchell</cp:lastModifiedBy>
  <dcterms:modified xsi:type="dcterms:W3CDTF">2026-02-23T20:54:23Z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7E32621037F644169DAFF2B421B7699C_12</vt:lpwstr>
  </property>
</Properties>
</file>